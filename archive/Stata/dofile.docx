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11 -->
  <w:background w:color="ffffff">
    <v:background id="_x0000_s1025" filled="t" fillcolor="white"/>
  </w:background>
  <w:body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global source   "Z:\Shared\PROSPERA\Finance\BT.2.2_Finance Policy Team\00. Activities\11. Team Activities\g. Data Master File"                                                  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global bql "Z:\Shared\PROSPERA\Bloomberg\Finance"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global data     "Z:\Shared\PROSPERA\Finance\BT.2.2_Finance Policy Team\00. Activities\06. KSSK Meeting\a. Banking Surveillance and Stress Test\2024Q2\Stata"                                                    // Select path for Stata data results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global results  "Z:\Shared\PROSPERA\Finance\BT.2.2_Finance Policy Team\00. Activities\06. KSSK Meeting\a. Banking Surveillance and Stress Test\2024Q2\Result"                                                   // Select path for stress test results  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import excel "$source\Solvency ST.xlsx", sheet("Macro") firstrow case(lower) clear                                      // Import macroeconomic data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(10 vars, 41 obs)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format quarter %tq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save "$data\macro.dta", replace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KSSK Meeting\a. Banking Surveillance and Stress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Test\2024Q2\Stata\macro.dta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forval i=1/3{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import excel "$source\Solvency ST.xlsx", sheet("Scenario `i'") case(lower) firstrow clear               // Import stress test macro scenario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save "$data\scen`i'.dta", replace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use "$data\macro.dta", clear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append using "$data\scen`i'.dta"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gen ln_forex=log(forex)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save "$data\comb`i'.dta", replace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}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(9 vars, 6 obs)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KSSK Meeting\a. Banking Surveillance and Stress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Test\2024Q2\Stata\scen1.dta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KSSK Meeting\a. Banking Surveillance and Stress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Test\2024Q2\Stata\comb1.dta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(8 vars, 6 obs)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KSSK Meeting\a. Banking Surveillance and Stress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Test\2024Q2\Stata\scen2.dta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KSSK Meeting\a. Banking Surveillance and Stress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Test\2024Q2\Stata\comb2.dta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(8 vars, 6 obs)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KSSK Meeting\a. Banking Surveillance and Stress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Test\2024Q2\Stata\scen3.dta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KSSK Meeting\a. Banking Surveillance and Stress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Test\2024Q2\Stata\comb3.dta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import excel "$bql\BQL Test.xlsx", sheet("Output Sheet") firstrow case(lower) clear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(55 vars, 3,936 obs)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rename *fill* *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rename is_*_benefit* is_*_benefit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rename bs_sh_out dates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gen quarter = qofd(dates)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(2,089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format quarter %tq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drop if quarter == .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(2,089 observations deleted)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rename a id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gen bank = substr(id, 1, 4)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bys bank quarter: gen dup = cond(_N==1, 0, _n)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drop if dup &gt; 1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(75 observations deleted)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isid bank quarter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drop dup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merge m:m bank using "$data\buku.dta"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Result                      Number of obs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-----------------------------------------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Not matched                            37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    from master                        37  (_merge==1)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    from using                          0  (_merge==2)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Matched                             1,735  (_merge==3)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-----------------------------------------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drop if _merge == 1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(37 observations deleted)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drop _merge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encode bank, gen(bank_id)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xtset bank_id quarter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Panel variable: bank_id (unbalanced)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Time variable: quarter, 2013q4 to 2024q2, but with gaps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     Delta: 1 quarter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drop if bank_id == 7 //temporary command, to exclude outlier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(15 observations deleted)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tsfill, full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decode bank_id, generate(bank2)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replace bank = bank2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(258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drop bank2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replace id = bank + " IJ Equity" if id == ""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(258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order bank bank_id quarter *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drop if quarter &lt; tq(2010q1)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(0 observations deleted)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foreach i of varlist _all {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local lab: var label `i'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if strmatch("`lab'", "*(fill=*") == 1 {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        local newlab = strupper("`i'")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        la var `i' "`newlab'"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}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}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la var dates "Date"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la var bank_id "Bank Ticker"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save "$data\bank.dta", replace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KSSK Meeting\a. Banking Surveillance and Stress Test\2024Q2\Stata\bank.dta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use "$data\bank.dta", clear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egen max=max(quarter)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format max %tq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label variable max "Maximum period"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tsappend, add(4)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replace max=l.max if max==.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(184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gen year=yofd(dofq(quarter))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label variable year "Year"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xtset bank_id quarter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Panel variable: bank_id (strongly balanced)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Time variable: quarter, 2013q4 to 2025q2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     Delta: 1 quarter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gen npl_r=bs_non_perform_loans/bs_tot_loan*100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(495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label variable npl_r "NPL ratio"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gen prov_r=is_prov_for_loan_loss/bs_tot_loan*100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(583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la var prov_r "Provision to loans"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gen c_loan_r=bs_tot_loan/bs_tot_asset*100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(466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gen c_dep_r=bs_customer_deposits/bs_tot_asset*100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(466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gen c_nii_r=non_int_inc/bs_tot_asset*100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(531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gen c_nie_r=non_int_exp/bs_tot_asset*100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(526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foreach j in loan_r dep_r nii_r nie_r{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egen `j'=mean(c_`j'), by(bank_id)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drop c_`j'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}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gen c_lending_r=is_int_inc/bs_tot_loan*100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(526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egen lending_r=mean(c_lending_r), by(bank_id)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label variable lending_r "Lending rate"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gen c_saving_r=(is_int_inc-net_int_inc)/bs_customer_deposits*100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(528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replace c_saving_r=0 if c_saving_r&lt;0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(61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egen saving_r=mean(c_saving_r), by(bank_id)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label variable saving_r "Saving rate"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foreach j in lending_r saving_r{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replace `j'=. if quarter&gt;max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drop c_`j'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}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(184 real changes made, 184 to missing)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(184 real changes made, 184 to missing)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gen afs_r=av_sa_fa_at_fv_thru_ot_comp_inc/bs_tot_loan*100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(1,074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la var afs_r "AFS securities to assets"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gen tra_r=trading_secs_fa_at_fv_thru_pl/bs_tot_loan*100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(1,210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la var tra_r "Trading securities to assets"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egen sec_r=rowtotal(afs_r tra_r), missing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(1,038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replace sec_r=100 if sec_r&gt;100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(1,048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la var sec_r "Tradeable securities to assets"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gen tax_rate=0.22 // TAX RATE ASSUMPTIONS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la var tax_rate "Tax rate"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save "$data\bank.dta", replace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KSSK Meeting\a. Banking Surveillance and Stress Test\2024Q2\Stata\bank.dta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use "$data\bank.dta", clear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xtset bank_id quarter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Panel variable: bank_id (strongly balanced)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Time variable: quarter, 2013q4 to 2025q2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     Delta: 1 quarter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forval i=1/3{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merge m:m quarter using "$data\comb`i'.dta", force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keep if _merge==3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drop _merge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foreach j in gdp reporate cpi forex d_property ln_forex d_price{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gen `j'_b`i'=`j'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}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sort bank_id quarter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xtset bank_id quarter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gen asset_b`i'=bs_tot_asset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bys bank_id (quarter): replace asset_b`i'=asset_b`i'[_n-1] * (1+gdp/100) if missing(asset_b`i') &amp; quarter&gt;max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label variable asset_b`i' "Bank assets scenario `i'"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gen rwa_b`i'=bs_risk_weighted_assets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bys bank_id (quarter): replace rwa_b`i'=rwa_b`i'[_n-1] * (1+gdp_b1/100) if missing(rwa_b`i') &amp; quarter&gt;max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label variable rwa_b`i' "RWA scenario `i'"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gen size_b`i'=log(asset_b`i')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label variable size_b`i' "Bank size scenario `i'"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gen loan_b`i'=loan_r/100*asset_b`i'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label variable loan_b`i' "Bank loans scenario `i'"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gen dep_b`i'=dep_r/100*asset_b`i'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label variable dep_b`i' "Bank deposits scenario `i'"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gen sec_b`i'=sec_r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label variable sec_b`i' "Bank securities scenario `i'"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bys bank_id (quarter): replace sec_b`i'=sec_b`i'[_n-1] if missing(sec_b`i') &amp; quarter&gt;max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gen nii_b`i'=non_int_inc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replace nii_b`i'=l.nii_b`i' if missing(nii_b`i') &amp; quarter&gt;max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gen nie_b`i'=non_int_exp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replace nie_b`i'=l.nie_b`i' if missing(nie_b`i') &amp; quarter&gt;max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qui xi: xtreg npl_r l.gdp l2.gdp l3.gdp l4.gdp l.reporate l2.reporate l3.reporate l4.reporate l.d_property l2.d_property l3.d_property l4.d_property, fe vce(bootstrap, rep(10) seed(1234))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predict npl_b`i', xbu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predict npl_i`i', xb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gen d_npl_i`i'=d.npl_i`i'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replace npl_b`i'=l.npl_b`i'+d_npl_i`i' if npl_b`i'==.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label variable npl_b`i' "NPL ratio scenario `i'"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replace npl_b`i'=npl_r if quarter&lt;=max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qui xi: xtreg prov_r l2.npl_b`i' l.npl_b`i' npl_b`i' size_b`i' l.reporate_b`i' reporate_b`i', fe vce(bootstrap, rep(10) seed(1234))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predict prov_b`i', xbu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label variable prov_b`i' "Bank provisions scenario `i'"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predict prov_i`i', xb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gen d_prov_i`i'=d.prov_i`i'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replace prov_b`i'=l.prov_b`i'+d_prov_i`i' if quarter&gt;max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gen loss_b`i'=d.d_price_b`i'/10000*sec_b`i'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label variable loss_b`i' "Losses from securities transactions"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gen lending_r_b`i'=lending_r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bys bank_id (quarter): replace lending_r_b`i'=lending_r_b`i'[_n-1] + d.reporate if missing(lending_r_b`i') &amp; quarter&gt;max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gen saving_r_b`i'=saving_r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bys bank_id (quarter): replace saving_r_b`i'=saving_r_b`i'[_n-1] + d.reporate if missing(saving_r_b`i') &amp; quarter&gt;max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gen int_inc_b`i'=lending_r_b`i'/100*loan_b`i'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gen int_exp_b`i'=saving_r_b`i'/100*dep_b`i'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gen nim_b`i'=(int_inc_b`i'-int_exp_b`i')/asset_b`i'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gen ebt_b`i'=int_inc_b`i' - int_exp_b`i'+ nii_b`i' - nie_b`i' - (prov_b`i'/100)*asset_b`i' - loss_b`i'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gen tax_b`i'=ebt_b`i'*tax_rate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replace tax_b`i'=0 if tax_b`i'&lt;0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gen eat_b`i'=ebt_b`i'-tax_b`i'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gen tier1_b`i'=bs_tier1_capital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replace tier1_b`i'=l.tier1_b`i'+eat_b`i' if quarter&gt;max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label variable tier1_b`i' "Tier 1 capital scenario `i'"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gen cap_b`i'=bs_tot_cap_fund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replace cap_b`i'=l.cap_b`i'+eat_b`i' if quarter&gt;max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label variable cap_b`i' "Regulatory capital scenario `i'"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gen t1r_b`i'=tier1_b`i'/rwa_b`i'*100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label variable t1r_b`i' "Tier 1 ratio scenario `i'"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gen car_b`i'=cap_b`i'/rwa_b`i'*100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label variable car_b`i' "CAR scenario `i'"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drop d_npl_i`i' prov_i`i' d_prov_i`i' gdp reporate cpi forex property d_property ln_forex d_price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}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Result                      Number of obs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-----------------------------------------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Not matched                            94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    from master                        92  (_merge==1)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    from using                          2  (_merge==2)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Matched                             2,070  (_merge==3)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-----------------------------------------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(94 observations deleted)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(46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(46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Panel variable: bank_id (strongly balanced)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Time variable: quarter, 2014q2 to 2025q2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     Delta: 1 quarter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(377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(180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(384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(180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(197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(197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(197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(0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(439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(172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(434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(172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(588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(230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(276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(274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(1,754 real changes made, 90 to missing)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(743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(479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(598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(168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(92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(184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(184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(184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(184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(197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(197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(197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(582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(582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(556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(582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(395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(168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(387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(168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(230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(219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Result                      Number of obs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-----------------------------------------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Not matched                             2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    from master                         0  (_merge==1)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    from using                          2  (_merge==2)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Matched                             2,070  (_merge==3)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-----------------------------------------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(2 observations deleted)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(46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(46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Panel variable: bank_id (strongly balanced)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Time variable: quarter, 2014q2 to 2025q2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     Delta: 1 quarter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(377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(180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(384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(180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(197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(197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(197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(0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(439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(172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(434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(172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(588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(230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(276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(274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(1,754 real changes made, 90 to missing)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(743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(479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(598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(168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(92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(184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(184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(184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(184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(197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(197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(197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(582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(582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(556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(582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(395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(168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(387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(168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(230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(219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Result                      Number of obs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-----------------------------------------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Not matched                             2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    from master                         0  (_merge==1)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    from using                          2  (_merge==2)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Matched                             2,070  (_merge==3)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-----------------------------------------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(2 observations deleted)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(46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(46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Panel variable: bank_id (strongly balanced)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Time variable: quarter, 2014q2 to 2025q2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     Delta: 1 quarter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(377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(180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(384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(180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(197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(197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(197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(0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(439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(172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(434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(172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(588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(230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(276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(274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(1,754 real changes made, 90 to missing)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(743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(479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(598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(168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(92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(184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(184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(184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(184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(197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(197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(197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(582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(582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(564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(582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(395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(168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(387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(168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(230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(219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replace npl_i3=npl_r if quarter&gt;max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(184 real changes made, 184 to missing)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rename npl_i3 npl_i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label variable npl_i "Predicted NPL"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lgraph npl_r npl_i quarter if year&gt;2011 &amp; year&lt;2023, wide ytitle("NPL (%)") xtitle("Quarter") legend(pos(6) row(1) size(small))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graph export "$results\npl_predict.png", as(png) name("Graph") replace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KSSK Meeting\a. Banking Surveillance and Stress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Test\2024Q2\Result\npl_predict.png saved as PNG format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lgraph loss_b1 loss_b2 loss_b3 quarter, wide ytitle("Losses from MTM securities (%)") xtitle("Quarter") legend(order(1 "Scenario 1" 2 "Scenario 2" 3 "Scenario 3") pos(6) row(1) size(small)) xline(256, lcolor(maroon) lpattern(shortdash))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graph export "$results\securities.png", as(png) name("Graph") replace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KSSK Meeting\a. Banking Surveillance and Stress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Test\2024Q2\Result\securities.png saved as PNG format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preserve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forval x=1/3{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replace loss_b`x'=-loss_b`x'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graph bar prov_b`x' loss_b`x' if quarter&gt;=257, stack over(quarter, relabel(1 "2024Q2" 2 "2024Q3" 3 "2024Q4" 4 "2025Q1" 5 "2025Q2")) legend(order(1 "Credit losses" 2 "Market losses") pos(6) row(1) size(medium)) ytitle("Losses to total assets (%)") title("Scenario `x'")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graph save "$results\comp_`x'.gph", replace // need to periodically change the date  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}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(1,309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 KSSK Meeting\a. Banking Surveillance and Stress Test\2024Q2\Result\comp_1.gph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(1,217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 KSSK Meeting\a. Banking Surveillance and Stress Test\2024Q2\Result\comp_2.gph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(1,309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 KSSK Meeting\a. Banking Surveillance and Stress Test\2024Q2\Result\comp_3.gph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graph combine "$results\comp_1.gph" "$results\comp_2.gph"  "$results\comp_3.gph" , iscale(0.5) row(1)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graph export "$results\composition.png", as(png) name("Graph") replace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KSSK Meeting\a. Banking Surveillance and Stress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Test\2024Q2\Result\composition.png saved as PNG format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restore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save "$data\bank.dta", replace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KSSK Meeting\a. Banking Surveillance and Stress Test\2024Q2\Stata\bank.dta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drop if year&lt;2014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(0 observations deleted)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lgraph npl_b1 npl_b2 npl_b3 quarter, wide ytitle("Industry NPL (%)") xtitle("Quarter") legend(pos(6) row(1) size(small)) xline(258, lcolor(maroon) lpattern(shortdash))                                 // NPL forecast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graph export "$results\npl_scenario.png", as(png) name("Graph") replace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KSSK Meeting\a. Banking Surveillance and Stress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Test\2024Q2\Result\npl_scenario.png saved as PNG format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lgraph prov_b1 prov_b2 prov_b3 quarter, wide ytitle("Industry provisions (%)") xtitle("Quarter") legend(pos(6) row(1) size(small)) xline(258, lcolor(maroon) lpattern(shortdash))               // Provisions forecast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graph export "$results\prov_scenario.png", as(png) name("Graph") replace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KSSK Meeting\a. Banking Surveillance and Stress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Test\2024Q2\Result\prov_scenario.png saved as PNG format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preserve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collapse (sum) rwa_b1 rwa_b2 rwa_b3 tier1_b1 tier1_b2 tier1_b3 cap_b1 cap_b2 cap_b3 eat_b1 eat_b2 eat_b3 asset_b1 asset_b2 asset_b3, by(quarter)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forval i=1/3{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        gen car_`i'=cap_b`i'/rwa_b`i'*100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// CAR forecast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        label variable car_`i' "CAR scenario `i'"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        gen tr1_`i'=tier1_b`i'/rwa_b`i'*100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// Tier 1 Capital forecast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        label variable tr1_`i' "Tier 1 capital ratio scenario `i'"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        gen eat_`i'=eat_b`i'/asset_b`i'*100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// Net income forecast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        label variable eat_`i' "Net income to assets scenario `i'"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}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lgraph car_1 car_2 car_3 quarter, wide ytitle("CAR (%)") xtitle("Quarter") legend(pos(6) row(1) size(small)) xline(258, lcolor(maroon) lpattern(shortdash))     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graph export "$results\car_scenario.png", as(png) name("Graph") replace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KSSK Meeting\a. Banking Surveillance and Stress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Test\2024Q2\Result\car_scenario.png saved as PNG format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lgraph tr1_1 tr1_2 tr1_3 quarter, wide ytitle("Tier 1 Capital (%)") xtitle("Quarter") legend(pos(6) row(1) size(small)) xline(258, lcolor(maroon) lpattern(shortdash))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graph export "$results\tr1_scenario.png", as(png) name("Graph") replace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KSSK Meeting\a. Banking Surveillance and Stress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Test\2024Q2\Result\tr1_scenario.png saved as PNG format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lgraph eat_1 eat_2 eat_3 quarter, wide ytitle("Net income (%)") xtitle("Quarter") legend(pos(6) row(1) size(small))     xline(258, lcolor(maroon) lpattern(shortdash))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graph export "$results\eat_scenario.png", as(png) name("Graph") replace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KSSK Meeting\a. Banking Surveillance and Stress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Test\2024Q2\Result\eat_scenario.png saved as PNG format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restore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bys bank_id (quarter): replace buku=buku[_n-1] if missing(buku)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(263 real changes made)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forval b=1/4{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lgraph npl_b1 npl_b2 npl_b3 quarter if buku==`b', wide ytitle("NPL (%)") xtitle("Quarter") legend(pos(6) row(1) size(small)) title("BUKU `b'") xline(258, lcolor(maroon) lpattern(shortdash))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graph save "$results\npl_scenario_buku`b'.gph", replace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preserve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        keep if buku==`b'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        collapse (sum) rwa_b1 rwa_b2 rwa_b3 tier1_b1 tier1_b2 tier1_b3 cap_b1 cap_b2 cap_b3 eat_b1 eat_b2 eat_b3 asset_b1 asset_b2 asset_b3, by(quarter)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        forval i=1/3{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                gen car_`i'=cap_b`i'/rwa_b`i'*100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// CAR forecast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                label variable car_`i' "CAR scenario `i'"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                gen tr1_`i'=tier1_b`i'/rwa_b`i'*100                                                                                                                                                                                                                                                                                     // Tier 1 Capital forecast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                label variable tr1_`i' "Tier 1 capital ratio scenario `i'"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                gen eat_`i'=eat_b`i'/asset_b`i'*100                                                                                                                                                                                                                                                                                     // Net income forecast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                label variable eat_`i' "Net income to assets scenario `i'"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        }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        lgraph car_1 car_2 car_3 quarter, wide ytitle("CAR (%)") xtitle("Quarter") legend(pos(6) row(1) size(small)) title("BUKU `b'") xline(258, lcolor(maroon) lpattern(shortdash))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        graph save "$results\car_scenario_buku`b'.gph", replace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        lgraph tr1_1 tr1_2 tr1_3 quarter, wide ytitle("Tier 1 Capital (%)") xtitle("Quarter") legend(pos(6) row(1) size(small)) title("BUKU `b'") xline(258, lcolor(maroon) lpattern(shortdash))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        graph save "$results\tr1_scenario_buku`b'.gph", replace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        lgraph eat_1 eat_2 eat_3 quarter, wide ytitle("Net income (%)") xtitle("Quarter") legend(pos(6) row(1) size(small)) title("BUKU `b'") xline(258, lcolor(maroon) lpattern(shortdash))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        graph save "$results\eat_scenario_buku`b'.gph", replace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restore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}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 KSSK Meeting\a. Banking Surveillance and Stress Test\2024Q2\Result\npl_scenario_buku1.gph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(1,064 observations deleted)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 KSSK Meeting\a. Banking Surveillance and Stress Test\2024Q2\Result\car_scenario_buku1.gph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 KSSK Meeting\a. Banking Surveillance and Stress Test\2024Q2\Result\tr1_scenario_buku1.gph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 KSSK Meeting\a. Banking Surveillance and Stress Test\2024Q2\Result\eat_scenario_buku1.gph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 KSSK Meeting\a. Banking Surveillance and Stress Test\2024Q2\Result\npl_scenario_buku2.gph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(1,726 observations deleted)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 KSSK Meeting\a. Banking Surveillance and Stress Test\2024Q2\Result\car_scenario_buku2.gph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 KSSK Meeting\a. Banking Surveillance and Stress Test\2024Q2\Result\tr1_scenario_buku2.gph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 KSSK Meeting\a. Banking Surveillance and Stress Test\2024Q2\Result\eat_scenario_buku2.gph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 KSSK Meeting\a. Banking Surveillance and Stress Test\2024Q2\Result\npl_scenario_buku3.gph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(1,620 observations deleted)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 KSSK Meeting\a. Banking Surveillance and Stress Test\2024Q2\Result\car_scenario_buku3.gph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 KSSK Meeting\a. Banking Surveillance and Stress Test\2024Q2\Result\tr1_scenario_buku3.gph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 KSSK Meeting\a. Banking Surveillance and Stress Test\2024Q2\Result\eat_scenario_buku3.gph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 KSSK Meeting\a. Banking Surveillance and Stress Test\2024Q2\Result\npl_scenario_buku4.gph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(1,890 observations deleted)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 KSSK Meeting\a. Banking Surveillance and Stress Test\2024Q2\Result\car_scenario_buku4.gph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 KSSK Meeting\a. Banking Surveillance and Stress Test\2024Q2\Result\tr1_scenario_buku4.gph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 KSSK Meeting\a. Banking Surveillance and Stress Test\2024Q2\Result\eat_scenario_buku4.gph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graph combine "$results\npl_scenario_buku1.gph" "$results\npl_scenario_buku2.gph"  "$results\npl_scenario_buku3.gph"  "$results\npl_scenario_buku4.gph", iscale(0.5)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graph export "$results\npl_buku.png", as(png) name("Graph") replace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KSSK Meeting\a. Banking Surveillance and Stress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Test\2024Q2\Result\npl_buku.png saved as PNG format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graph combine "$results\car_scenario_buku1.gph" "$results\car_scenario_buku2.gph"  "$results\car_scenario_buku3.gph"  "$results\car_scenario_buku4.gph", iscale(0.5)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graph export "$results\car_buku.png", as(png) name("Graph") replace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KSSK Meeting\a. Banking Surveillance and Stress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Test\2024Q2\Result\car_buku.png saved as PNG format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graph combine "$results\tr1_scenario_buku1.gph" "$results\tr1_scenario_buku2.gph"  "$results\tr1_scenario_buku3.gph"  "$results\tr1_scenario_buku4.gph", iscale(0.5)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graph export "$results\tr1_buku.png", as(png) name("Graph") replace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KSSK Meeting\a. Banking Surveillance and Stress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Test\2024Q2\Result\tr1_buku.png saved as PNG format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graph combine "$results\eat_scenario_buku1.gph" "$results\eat_scenario_buku2.gph"  "$results\eat_scenario_buku3.gph"  "$results\eat_scenario_buku4.gph", iscale(0.5)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graph export "$results\eat_buku.png", as(png) name("Graph") replace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KSSK Meeting\a. Banking Surveillance and Stress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Test\2024Q2\Result\eat_buku.png saved as PNG format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preserve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forval i=1/3{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        gen fail_`i'=cond(1,car_b`i'&lt;8 &amp; quarter&gt;=max,0)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        egen fail_b`i'=max(fail_`i'),by(bank_id)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        xtline car_b`i' if fail_b`i'==1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        graph save "$results\fail_bank_scenario`i'.gph", replace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        graph export "$results\fail_bank_scenario`i'.png", as(png) name("Graph") replace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}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 KSSK Meeting\a. Banking Surveillance and Stress Test\2024Q2\Result\fail_bank_scenario1.gph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KSSK Meeting\a. Banking Surveillance and Stress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Test\2024Q2\Result\fail_bank_scenario1.png saved as PNG format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 KSSK Meeting\a. Banking Surveillance and Stress Test\2024Q2\Result\fail_bank_scenario2.gph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KSSK Meeting\a. Banking Surveillance and Stress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Test\2024Q2\Result\fail_bank_scenario2.png saved as PNG format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 KSSK Meeting\a. Banking Surveillance and Stress Test\2024Q2\Result\fail_bank_scenario3.gph saved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file Z:\Shared\PROSPERA\Finance\BT.2.2_Finance Policy Team\00. Activities\06.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KSSK Meeting\a. Banking Surveillance and Stress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    Test\2024Q2\Result\fail_bank_scenario3.png saved as PNG format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restore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preserve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gen eat_3 = eat_b3/asset_b3*100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(582 missing values generated)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collapse (sum)  tier1_b* rwa_b* cap_b* npl_b* npl_r, by(quarter)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gen tr1_1 = tier1_b1/rwa_b1*100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gen tr1_2 = tier1_b2/rwa_b2*100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gen tr1_3 = tier1_b3/rwa_b3*100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gen car_1 = cap_b1/rwa_b1*100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gen car_2 = cap_b2/rwa_b2*100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        gen car_3 = cap_b3/rwa_b3*100 </w:t>
      </w: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p>
      <w:pPr>
        <w:shd w:val="clear" w:color="auto" w:fill="F3F6FA"/>
        <w:spacing w:before="0" w:after="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  <w:r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  <w:t xml:space="preserve">      .         restore</w:t>
      </w:r>
    </w:p>
    <w:p>
      <w:pPr>
        <w:shd w:val="clear" w:color="auto" w:fill="F3F6FA"/>
        <w:spacing w:before="0" w:after="240"/>
        <w:ind w:left="207" w:right="207"/>
        <w:rPr>
          <w:rFonts w:ascii="Consolas" w:eastAsia="Consolas" w:hAnsi="Consolas" w:cs="Consolas"/>
          <w:b w:val="0"/>
          <w:bCs w:val="0"/>
          <w:i w:val="0"/>
          <w:iCs w:val="0"/>
          <w:smallCaps w:val="0"/>
          <w:color w:val="567482"/>
          <w:sz w:val="15"/>
          <w:szCs w:val="15"/>
        </w:rPr>
      </w:pPr>
    </w:p>
    <w:sectPr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jc w:val="both"/>
    </w:pPr>
    <w:rPr>
      <w:rFonts w:ascii="Arial" w:eastAsia="Arial" w:hAnsi="Arial" w:cs="Arial"/>
      <w:sz w:val="21"/>
      <w:szCs w:val="21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 w:line="495" w:lineRule="atLeast"/>
      <w:outlineLvl w:val="0"/>
    </w:pPr>
    <w:rPr>
      <w:rFonts w:ascii="Times New Roman" w:eastAsia="Times New Roman" w:hAnsi="Times New Roman" w:cs="Times New Roman"/>
      <w:b/>
      <w:bCs/>
      <w:i w:val="0"/>
      <w:color w:val="17365D"/>
      <w:kern w:val="36"/>
      <w:sz w:val="33"/>
      <w:szCs w:val="33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 w:line="405" w:lineRule="atLeast"/>
      <w:outlineLvl w:val="1"/>
    </w:pPr>
    <w:rPr>
      <w:rFonts w:ascii="Times New Roman" w:eastAsia="Times New Roman" w:hAnsi="Times New Roman" w:cs="Times New Roman"/>
      <w:b/>
      <w:bCs/>
      <w:i w:val="0"/>
      <w:iCs/>
      <w:color w:val="345A8A"/>
      <w:sz w:val="27"/>
      <w:szCs w:val="27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 w:line="360" w:lineRule="atLeast"/>
      <w:outlineLvl w:val="2"/>
    </w:pPr>
    <w:rPr>
      <w:rFonts w:ascii="Times New Roman" w:eastAsia="Times New Roman" w:hAnsi="Times New Roman" w:cs="Times New Roman"/>
      <w:b/>
      <w:bCs/>
      <w:i w:val="0"/>
      <w:color w:val="4F81BD"/>
      <w:sz w:val="24"/>
      <w:szCs w:val="24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 w:line="360" w:lineRule="atLeast"/>
      <w:outlineLvl w:val="3"/>
    </w:pPr>
    <w:rPr>
      <w:rFonts w:ascii="Times New Roman" w:eastAsia="Times New Roman" w:hAnsi="Times New Roman" w:cs="Times New Roman"/>
      <w:b/>
      <w:bCs/>
      <w:i/>
      <w:iCs/>
      <w:color w:val="4F81BD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 w:line="315" w:lineRule="atLeast"/>
      <w:outlineLvl w:val="4"/>
    </w:pPr>
    <w:rPr>
      <w:rFonts w:ascii="Times New Roman" w:eastAsia="Times New Roman" w:hAnsi="Times New Roman" w:cs="Times New Roman"/>
      <w:b w:val="0"/>
      <w:bCs w:val="0"/>
      <w:i w:val="0"/>
      <w:iCs/>
      <w:color w:val="4F81BD"/>
      <w:sz w:val="21"/>
      <w:szCs w:val="21"/>
    </w:rPr>
  </w:style>
  <w:style w:type="paragraph" w:styleId="Heading6">
    <w:name w:val="heading 6"/>
    <w:basedOn w:val="Normal"/>
    <w:next w:val="Normal"/>
    <w:qFormat/>
    <w:rsid w:val="00EF7B96"/>
    <w:pPr>
      <w:spacing w:before="240" w:after="60" w:line="315" w:lineRule="atLeast"/>
      <w:outlineLvl w:val="5"/>
    </w:pPr>
    <w:rPr>
      <w:rFonts w:ascii="Times New Roman" w:eastAsia="Times New Roman" w:hAnsi="Times New Roman" w:cs="Times New Roman"/>
      <w:b w:val="0"/>
      <w:bCs w:val="0"/>
      <w:i/>
      <w:iCs/>
      <w:color w:val="4F81BD"/>
      <w:sz w:val="21"/>
      <w:szCs w:val="21"/>
    </w:rPr>
  </w:style>
  <w:style w:type="character" w:default="1" w:styleId="DefaultParagraphFont">
    <w:name w:val="Default Paragraph Font"/>
    <w:semiHidden/>
  </w:style>
  <w:style w:type="paragraph" w:customStyle="1" w:styleId="p">
    <w:name w:val="p"/>
    <w:basedOn w:val="Normal"/>
    <w:pPr>
      <w:spacing w:line="240" w:lineRule="atLeast"/>
      <w:jc w:val="both"/>
    </w:pPr>
    <w:rPr>
      <w:b w:val="0"/>
      <w:bCs w:val="0"/>
      <w:sz w:val="21"/>
      <w:szCs w:val="21"/>
    </w:rPr>
  </w:style>
  <w:style w:type="paragraph" w:customStyle="1" w:styleId="pre">
    <w:name w:val="pre"/>
    <w:basedOn w:val="Normal"/>
    <w:pPr>
      <w:pBdr>
        <w:top w:val="single" w:sz="6" w:space="9" w:color="DCE6F0"/>
        <w:left w:val="single" w:sz="6" w:space="9" w:color="DCE6F0"/>
        <w:bottom w:val="single" w:sz="6" w:space="9" w:color="DCE6F0"/>
        <w:right w:val="single" w:sz="6" w:space="9" w:color="DCE6F0"/>
      </w:pBdr>
      <w:shd w:val="clear" w:color="auto" w:fill="F3F6FA"/>
    </w:pPr>
    <w:rPr>
      <w:rFonts w:ascii="Consolas" w:eastAsia="Consolas" w:hAnsi="Consolas" w:cs="Consolas"/>
      <w:b w:val="0"/>
      <w:bCs w:val="0"/>
      <w:i w:val="0"/>
      <w:iCs w:val="0"/>
      <w:smallCaps w:val="0"/>
      <w:color w:val="567482"/>
      <w:sz w:val="24"/>
      <w:szCs w:val="24"/>
      <w:bdr w:val="single" w:sz="6" w:space="0" w:color="DCE6F0"/>
      <w:shd w:val="clear" w:color="auto" w:fill="F3F6F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